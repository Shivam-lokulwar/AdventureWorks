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4C2D6"/>
    <w:p w14:paraId="2DED976E">
      <w:pPr>
        <w:rPr>
          <w:rFonts w:hint="default"/>
        </w:rPr>
      </w:pPr>
      <w:r>
        <w:rPr>
          <w:rFonts w:hint="default"/>
        </w:rPr>
        <w:t>KAFKAA</w:t>
      </w:r>
      <w:bookmarkStart w:id="0" w:name="_GoBack"/>
      <w:bookmarkEnd w:id="0"/>
    </w:p>
    <w:p w14:paraId="3E578017">
      <w:pPr>
        <w:rPr>
          <w:rFonts w:hint="default"/>
        </w:rPr>
      </w:pPr>
    </w:p>
    <w:p w14:paraId="7A7FA0BA">
      <w:pPr>
        <w:rPr>
          <w:rFonts w:hint="default"/>
        </w:rPr>
      </w:pPr>
      <w:r>
        <w:rPr>
          <w:rFonts w:hint="default"/>
        </w:rPr>
        <w:t xml:space="preserve">kafka-topics.sh --create --bootstrap-server master:9092 --replication-factor 1 --partitions 1 --topic train75    </w:t>
      </w:r>
    </w:p>
    <w:p w14:paraId="5F7473A0">
      <w:pPr>
        <w:rPr>
          <w:rFonts w:hint="default"/>
        </w:rPr>
      </w:pPr>
      <w:r>
        <w:rPr>
          <w:rFonts w:hint="default"/>
        </w:rPr>
        <w:t>------------------------------------------</w:t>
      </w:r>
    </w:p>
    <w:p w14:paraId="6E062B7D">
      <w:pPr>
        <w:rPr>
          <w:rFonts w:hint="default"/>
        </w:rPr>
      </w:pPr>
      <w:r>
        <w:rPr>
          <w:rFonts w:hint="default"/>
        </w:rPr>
        <w:t>kafka-console-producer.sh --broker-list master:9092 --topic train75</w:t>
      </w:r>
    </w:p>
    <w:p w14:paraId="047DBD3F">
      <w:pPr>
        <w:rPr>
          <w:rFonts w:hint="default"/>
        </w:rPr>
      </w:pPr>
      <w:r>
        <w:rPr>
          <w:rFonts w:hint="default"/>
        </w:rPr>
        <w:t>------------------------------------------</w:t>
      </w:r>
    </w:p>
    <w:p w14:paraId="60821CE9">
      <w:pPr>
        <w:rPr>
          <w:rFonts w:hint="default"/>
        </w:rPr>
      </w:pPr>
      <w:r>
        <w:rPr>
          <w:rFonts w:hint="default"/>
        </w:rPr>
        <w:t>kafka-console-consumer.sh --bootstrap-server master:9092  --topic train75 --from-beginning</w:t>
      </w:r>
    </w:p>
    <w:p w14:paraId="02440320">
      <w:pPr>
        <w:rPr>
          <w:rFonts w:hint="default"/>
        </w:rPr>
      </w:pPr>
    </w:p>
    <w:p w14:paraId="14A99C41">
      <w:pPr>
        <w:rPr>
          <w:rFonts w:hint="default"/>
        </w:rPr>
      </w:pPr>
    </w:p>
    <w:p w14:paraId="76F96545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9BAB092">
      <w:pPr>
        <w:rPr>
          <w:rFonts w:hint="default"/>
        </w:rPr>
      </w:pPr>
      <w:r>
        <w:rPr>
          <w:rFonts w:hint="default"/>
        </w:rPr>
        <w:t>To make directory and add file to hdfs or hue :-</w:t>
      </w:r>
    </w:p>
    <w:p w14:paraId="1E8948FE">
      <w:pPr>
        <w:rPr>
          <w:rFonts w:hint="default"/>
        </w:rPr>
      </w:pPr>
    </w:p>
    <w:p w14:paraId="7DFAAB4D">
      <w:pPr>
        <w:rPr>
          <w:rFonts w:hint="default"/>
        </w:rPr>
      </w:pPr>
      <w:r>
        <w:rPr>
          <w:rFonts w:hint="default"/>
        </w:rPr>
        <w:t>hadoop fs -mkdir hive – create directory into hadoop</w:t>
      </w:r>
    </w:p>
    <w:p w14:paraId="68C19381">
      <w:pPr>
        <w:rPr>
          <w:rFonts w:hint="default"/>
        </w:rPr>
      </w:pPr>
      <w:r>
        <w:rPr>
          <w:rFonts w:hint="default"/>
        </w:rPr>
        <w:t>hadoop fs –ls</w:t>
      </w:r>
    </w:p>
    <w:p w14:paraId="7A873735">
      <w:pPr>
        <w:rPr>
          <w:rFonts w:hint="default"/>
        </w:rPr>
      </w:pPr>
      <w:r>
        <w:rPr>
          <w:rFonts w:hint="default"/>
        </w:rPr>
        <w:t xml:space="preserve">hadoop fs -put nyse.csv hive  --- transfer file from ftp to hadoop                                                                           </w:t>
      </w:r>
    </w:p>
    <w:p w14:paraId="28D667AF">
      <w:pPr>
        <w:rPr>
          <w:rFonts w:hint="default"/>
        </w:rPr>
      </w:pPr>
      <w:r>
        <w:rPr>
          <w:rFonts w:hint="default"/>
        </w:rPr>
        <w:t>hadoop fs -ls hive</w:t>
      </w:r>
    </w:p>
    <w:p w14:paraId="625B8A63">
      <w:pPr>
        <w:rPr>
          <w:rFonts w:hint="default"/>
        </w:rPr>
      </w:pPr>
    </w:p>
    <w:p w14:paraId="3E7E1959">
      <w:pPr>
        <w:rPr>
          <w:rFonts w:hint="default"/>
        </w:rPr>
      </w:pPr>
      <w:r>
        <w:rPr>
          <w:rFonts w:hint="default"/>
        </w:rPr>
        <w:t>start : hive</w:t>
      </w:r>
    </w:p>
    <w:p w14:paraId="54B234F5">
      <w:pPr>
        <w:rPr>
          <w:rFonts w:hint="default"/>
        </w:rPr>
      </w:pPr>
      <w:r>
        <w:rPr>
          <w:rFonts w:hint="default"/>
        </w:rPr>
        <w:t>set hive.cli.print.current.db=true;</w:t>
      </w:r>
    </w:p>
    <w:p w14:paraId="47E33D2A">
      <w:pPr>
        <w:rPr>
          <w:rFonts w:hint="default"/>
        </w:rPr>
      </w:pPr>
      <w:r>
        <w:rPr>
          <w:rFonts w:hint="default"/>
        </w:rPr>
        <w:t>set hive.cli.print.header=true; </w:t>
      </w:r>
    </w:p>
    <w:p w14:paraId="407BD441">
      <w:pPr>
        <w:rPr>
          <w:rFonts w:hint="default"/>
        </w:rPr>
      </w:pPr>
    </w:p>
    <w:p w14:paraId="03CEA5A2">
      <w:pPr>
        <w:rPr>
          <w:rFonts w:hint="default"/>
        </w:rPr>
      </w:pPr>
      <w:r>
        <w:rPr>
          <w:rFonts w:hint="default"/>
        </w:rPr>
        <w:t>CREATE DATABASE user123_db;</w:t>
      </w:r>
    </w:p>
    <w:p w14:paraId="59F423B4">
      <w:pPr>
        <w:rPr>
          <w:rFonts w:hint="default"/>
        </w:rPr>
      </w:pPr>
      <w:r>
        <w:rPr>
          <w:rFonts w:hint="default"/>
        </w:rPr>
        <w:t>USE user123_db;</w:t>
      </w:r>
    </w:p>
    <w:p w14:paraId="362195EE">
      <w:pPr>
        <w:rPr>
          <w:rFonts w:hint="default"/>
        </w:rPr>
      </w:pPr>
    </w:p>
    <w:p w14:paraId="46B9C61C">
      <w:pPr>
        <w:rPr>
          <w:rFonts w:hint="default"/>
        </w:rPr>
      </w:pPr>
      <w:r>
        <w:rPr>
          <w:rFonts w:hint="default"/>
        </w:rPr>
        <w:t>CREATE TABLE nyse_managed (</w:t>
      </w:r>
    </w:p>
    <w:p w14:paraId="4F9ED0D3">
      <w:pPr>
        <w:rPr>
          <w:rFonts w:hint="default"/>
        </w:rPr>
      </w:pPr>
      <w:r>
        <w:rPr>
          <w:rFonts w:hint="default"/>
        </w:rPr>
        <w:t>  stk_date DATE,</w:t>
      </w:r>
    </w:p>
    <w:p w14:paraId="0EF7F190">
      <w:pPr>
        <w:rPr>
          <w:rFonts w:hint="default"/>
        </w:rPr>
      </w:pPr>
      <w:r>
        <w:rPr>
          <w:rFonts w:hint="default"/>
        </w:rPr>
        <w:t>  symbol   STRING,</w:t>
      </w:r>
    </w:p>
    <w:p w14:paraId="2FB7CC7B">
      <w:pPr>
        <w:rPr>
          <w:rFonts w:hint="default"/>
        </w:rPr>
      </w:pPr>
      <w:r>
        <w:rPr>
          <w:rFonts w:hint="default"/>
        </w:rPr>
        <w:t>  open     DOUBLE,</w:t>
      </w:r>
    </w:p>
    <w:p w14:paraId="0560AFF9">
      <w:pPr>
        <w:rPr>
          <w:rFonts w:hint="default"/>
        </w:rPr>
      </w:pPr>
      <w:r>
        <w:rPr>
          <w:rFonts w:hint="default"/>
        </w:rPr>
        <w:t>  close    DOUBLE,</w:t>
      </w:r>
    </w:p>
    <w:p w14:paraId="2F7008FA">
      <w:pPr>
        <w:rPr>
          <w:rFonts w:hint="default"/>
        </w:rPr>
      </w:pPr>
      <w:r>
        <w:rPr>
          <w:rFonts w:hint="default"/>
        </w:rPr>
        <w:t>  low      DOUBLE,</w:t>
      </w:r>
    </w:p>
    <w:p w14:paraId="08D18DBC">
      <w:pPr>
        <w:rPr>
          <w:rFonts w:hint="default"/>
        </w:rPr>
      </w:pPr>
      <w:r>
        <w:rPr>
          <w:rFonts w:hint="default"/>
        </w:rPr>
        <w:t>  high     DOUBLE,</w:t>
      </w:r>
    </w:p>
    <w:p w14:paraId="61673B8A">
      <w:pPr>
        <w:rPr>
          <w:rFonts w:hint="default"/>
        </w:rPr>
      </w:pPr>
      <w:r>
        <w:rPr>
          <w:rFonts w:hint="default"/>
        </w:rPr>
        <w:t>  volume   DOUBLE</w:t>
      </w:r>
    </w:p>
    <w:p w14:paraId="17C04C12">
      <w:pPr>
        <w:rPr>
          <w:rFonts w:hint="default"/>
        </w:rPr>
      </w:pPr>
      <w:r>
        <w:rPr>
          <w:rFonts w:hint="default"/>
        </w:rPr>
        <w:t>)</w:t>
      </w:r>
    </w:p>
    <w:p w14:paraId="5A43C83F">
      <w:pPr>
        <w:rPr>
          <w:rFonts w:hint="default"/>
        </w:rPr>
      </w:pPr>
      <w:r>
        <w:rPr>
          <w:rFonts w:hint="default"/>
        </w:rPr>
        <w:t>ROW FORMAT DELIMITED</w:t>
      </w:r>
    </w:p>
    <w:p w14:paraId="009F6449">
      <w:pPr>
        <w:rPr>
          <w:rFonts w:hint="default"/>
        </w:rPr>
      </w:pPr>
      <w:r>
        <w:rPr>
          <w:rFonts w:hint="default"/>
        </w:rPr>
        <w:t>FIELDS TERMINATED BY ','</w:t>
      </w:r>
    </w:p>
    <w:p w14:paraId="5D74CD7B">
      <w:pPr>
        <w:rPr>
          <w:rFonts w:hint="default"/>
        </w:rPr>
      </w:pPr>
      <w:r>
        <w:rPr>
          <w:rFonts w:hint="default"/>
        </w:rPr>
        <w:t>STORED AS TEXTFILE</w:t>
      </w:r>
    </w:p>
    <w:p w14:paraId="484D7B71">
      <w:pPr>
        <w:rPr>
          <w:rFonts w:hint="default"/>
        </w:rPr>
      </w:pPr>
      <w:r>
        <w:rPr>
          <w:rFonts w:hint="default"/>
        </w:rPr>
        <w:t>TBLPROPERTIES ("skip.header.line.count"="1");</w:t>
      </w:r>
    </w:p>
    <w:p w14:paraId="4DD11CE8">
      <w:pPr>
        <w:rPr>
          <w:rFonts w:hint="default"/>
        </w:rPr>
      </w:pPr>
    </w:p>
    <w:p w14:paraId="69583C7C">
      <w:pPr>
        <w:rPr>
          <w:rFonts w:hint="default"/>
        </w:rPr>
      </w:pPr>
      <w:r>
        <w:rPr>
          <w:rFonts w:hint="default"/>
        </w:rPr>
        <w:t>LOAD DATA INPATH '/user/shared/data/nyse.csv'</w:t>
      </w:r>
    </w:p>
    <w:p w14:paraId="1575794E">
      <w:pPr>
        <w:rPr>
          <w:rFonts w:hint="default"/>
        </w:rPr>
      </w:pPr>
      <w:r>
        <w:rPr>
          <w:rFonts w:hint="default"/>
        </w:rPr>
        <w:t>INTO TABLE nyse_m;</w:t>
      </w:r>
    </w:p>
    <w:p w14:paraId="5E9FF428">
      <w:pPr>
        <w:rPr>
          <w:rFonts w:hint="default"/>
        </w:rPr>
      </w:pPr>
    </w:p>
    <w:p w14:paraId="4E88BEFA">
      <w:pPr>
        <w:rPr>
          <w:rFonts w:hint="default"/>
        </w:rPr>
      </w:pPr>
      <w:r>
        <w:rPr>
          <w:rFonts w:hint="default"/>
        </w:rPr>
        <w:t>Create an External Table over existing HDFS data.</w:t>
      </w:r>
    </w:p>
    <w:p w14:paraId="2B8FF10C">
      <w:pPr>
        <w:rPr>
          <w:rFonts w:hint="default"/>
        </w:rPr>
      </w:pPr>
      <w:r>
        <w:rPr>
          <w:rFonts w:hint="default"/>
        </w:rPr>
        <w:t>CREATE EXTERNAL TABLE nyse_ext1 (</w:t>
      </w:r>
    </w:p>
    <w:p w14:paraId="1D67CF99">
      <w:pPr>
        <w:rPr>
          <w:rFonts w:hint="default"/>
        </w:rPr>
      </w:pPr>
      <w:r>
        <w:rPr>
          <w:rFonts w:hint="default"/>
        </w:rPr>
        <w:t>  stk_date DATE,</w:t>
      </w:r>
    </w:p>
    <w:p w14:paraId="4606293B">
      <w:pPr>
        <w:rPr>
          <w:rFonts w:hint="default"/>
        </w:rPr>
      </w:pPr>
      <w:r>
        <w:rPr>
          <w:rFonts w:hint="default"/>
        </w:rPr>
        <w:t>  symbol   STRING,</w:t>
      </w:r>
    </w:p>
    <w:p w14:paraId="79B6ADCC">
      <w:pPr>
        <w:rPr>
          <w:rFonts w:hint="default"/>
        </w:rPr>
      </w:pPr>
      <w:r>
        <w:rPr>
          <w:rFonts w:hint="default"/>
        </w:rPr>
        <w:t>  open     DOUBLE,</w:t>
      </w:r>
    </w:p>
    <w:p w14:paraId="41591574">
      <w:pPr>
        <w:rPr>
          <w:rFonts w:hint="default"/>
        </w:rPr>
      </w:pPr>
      <w:r>
        <w:rPr>
          <w:rFonts w:hint="default"/>
        </w:rPr>
        <w:t>  close    DOUBLE,</w:t>
      </w:r>
    </w:p>
    <w:p w14:paraId="6FFCDBE1">
      <w:pPr>
        <w:rPr>
          <w:rFonts w:hint="default"/>
        </w:rPr>
      </w:pPr>
      <w:r>
        <w:rPr>
          <w:rFonts w:hint="default"/>
        </w:rPr>
        <w:t>  low      DOUBLE,</w:t>
      </w:r>
    </w:p>
    <w:p w14:paraId="777FC76B">
      <w:pPr>
        <w:rPr>
          <w:rFonts w:hint="default"/>
        </w:rPr>
      </w:pPr>
      <w:r>
        <w:rPr>
          <w:rFonts w:hint="default"/>
        </w:rPr>
        <w:t>  high     DOUBLE,</w:t>
      </w:r>
    </w:p>
    <w:p w14:paraId="35903F85">
      <w:pPr>
        <w:rPr>
          <w:rFonts w:hint="default"/>
        </w:rPr>
      </w:pPr>
      <w:r>
        <w:rPr>
          <w:rFonts w:hint="default"/>
        </w:rPr>
        <w:t>  volume   DOUBLE</w:t>
      </w:r>
    </w:p>
    <w:p w14:paraId="34BC3F80">
      <w:pPr>
        <w:rPr>
          <w:rFonts w:hint="default"/>
        </w:rPr>
      </w:pPr>
      <w:r>
        <w:rPr>
          <w:rFonts w:hint="default"/>
        </w:rPr>
        <w:t>)</w:t>
      </w:r>
    </w:p>
    <w:p w14:paraId="1B40848C">
      <w:pPr>
        <w:rPr>
          <w:rFonts w:hint="default"/>
        </w:rPr>
      </w:pPr>
      <w:r>
        <w:rPr>
          <w:rFonts w:hint="default"/>
        </w:rPr>
        <w:t>ROW FORMAT DELIMITED FIELDS TERMINATED BY ','</w:t>
      </w:r>
    </w:p>
    <w:p w14:paraId="43476BDF">
      <w:pPr>
        <w:rPr>
          <w:rFonts w:hint="default"/>
        </w:rPr>
      </w:pPr>
      <w:r>
        <w:rPr>
          <w:rFonts w:hint="default"/>
        </w:rPr>
        <w:t>STORED AS TEXTFILE</w:t>
      </w:r>
      <w:r>
        <w:rPr>
          <w:rFonts w:hint="default"/>
        </w:rPr>
        <w:tab/>
      </w:r>
    </w:p>
    <w:p w14:paraId="6D7749C3">
      <w:pPr>
        <w:rPr>
          <w:rFonts w:hint="default"/>
        </w:rPr>
      </w:pPr>
      <w:r>
        <w:rPr>
          <w:rFonts w:hint="default"/>
        </w:rPr>
        <w:t>LOCATION '/user/cddacmaylab0114/hive' ----- this is your input file location your data is copied from this location to hive</w:t>
      </w:r>
    </w:p>
    <w:p w14:paraId="287F6FAE">
      <w:pPr>
        <w:rPr>
          <w:rFonts w:hint="default"/>
        </w:rPr>
      </w:pPr>
      <w:r>
        <w:rPr>
          <w:rFonts w:hint="default"/>
        </w:rPr>
        <w:t>TBLPROPERTIES ("skip.header.line.count"="1");</w:t>
      </w:r>
    </w:p>
    <w:p w14:paraId="14FDF86A">
      <w:pPr>
        <w:rPr>
          <w:rFonts w:hint="default"/>
        </w:rPr>
      </w:pPr>
      <w:r>
        <w:rPr>
          <w:rFonts w:hint="default"/>
        </w:rPr>
        <w:t xml:space="preserve">           </w:t>
      </w:r>
    </w:p>
    <w:p w14:paraId="08FB56C1">
      <w:pPr>
        <w:rPr>
          <w:rFonts w:hint="default"/>
        </w:rPr>
      </w:pPr>
      <w:r>
        <w:rPr>
          <w:rFonts w:hint="default"/>
        </w:rPr>
        <w:t>SELECT COUNT(*) FROM nyse_m;</w:t>
      </w:r>
    </w:p>
    <w:p w14:paraId="04AE0D5C">
      <w:pPr>
        <w:rPr>
          <w:rFonts w:hint="default"/>
        </w:rPr>
      </w:pPr>
    </w:p>
    <w:p w14:paraId="10C282D3">
      <w:pPr>
        <w:rPr>
          <w:rFonts w:hint="default"/>
        </w:rPr>
      </w:pPr>
      <w:r>
        <w:rPr>
          <w:rFonts w:hint="default"/>
        </w:rPr>
        <w:t>---- Create partition table</w:t>
      </w:r>
    </w:p>
    <w:p w14:paraId="58FDB08D">
      <w:pPr>
        <w:rPr>
          <w:rFonts w:hint="default"/>
        </w:rPr>
      </w:pPr>
      <w:r>
        <w:rPr>
          <w:rFonts w:hint="default"/>
        </w:rPr>
        <w:t>CREATE TABLE nyse_part (</w:t>
      </w:r>
    </w:p>
    <w:p w14:paraId="31EB9DFE">
      <w:pPr>
        <w:rPr>
          <w:rFonts w:hint="default"/>
        </w:rPr>
      </w:pPr>
      <w:r>
        <w:rPr>
          <w:rFonts w:hint="default"/>
        </w:rPr>
        <w:t xml:space="preserve">  stk_date STRING,</w:t>
      </w:r>
    </w:p>
    <w:p w14:paraId="203D415E">
      <w:pPr>
        <w:rPr>
          <w:rFonts w:hint="default"/>
        </w:rPr>
      </w:pPr>
      <w:r>
        <w:rPr>
          <w:rFonts w:hint="default"/>
        </w:rPr>
        <w:t xml:space="preserve">  symbol STRING,</w:t>
      </w:r>
    </w:p>
    <w:p w14:paraId="0DD75CBB">
      <w:pPr>
        <w:rPr>
          <w:rFonts w:hint="default"/>
        </w:rPr>
      </w:pPr>
      <w:r>
        <w:rPr>
          <w:rFonts w:hint="default"/>
        </w:rPr>
        <w:t xml:space="preserve">  open FLOAT,</w:t>
      </w:r>
    </w:p>
    <w:p w14:paraId="1B53CF85">
      <w:pPr>
        <w:rPr>
          <w:rFonts w:hint="default"/>
        </w:rPr>
      </w:pPr>
      <w:r>
        <w:rPr>
          <w:rFonts w:hint="default"/>
        </w:rPr>
        <w:t xml:space="preserve">  close FLOAT,</w:t>
      </w:r>
    </w:p>
    <w:p w14:paraId="43D7CC4C">
      <w:pPr>
        <w:rPr>
          <w:rFonts w:hint="default"/>
        </w:rPr>
      </w:pPr>
      <w:r>
        <w:rPr>
          <w:rFonts w:hint="default"/>
        </w:rPr>
        <w:t xml:space="preserve">  low FLOAT,</w:t>
      </w:r>
    </w:p>
    <w:p w14:paraId="0E5BD6B6">
      <w:pPr>
        <w:rPr>
          <w:rFonts w:hint="default"/>
        </w:rPr>
      </w:pPr>
      <w:r>
        <w:rPr>
          <w:rFonts w:hint="default"/>
        </w:rPr>
        <w:t xml:space="preserve">  high FLOAT,</w:t>
      </w:r>
    </w:p>
    <w:p w14:paraId="0154D832">
      <w:pPr>
        <w:rPr>
          <w:rFonts w:hint="default"/>
        </w:rPr>
      </w:pPr>
      <w:r>
        <w:rPr>
          <w:rFonts w:hint="default"/>
        </w:rPr>
        <w:t xml:space="preserve">  volume FLOAT</w:t>
      </w:r>
    </w:p>
    <w:p w14:paraId="4A539A48">
      <w:pPr>
        <w:rPr>
          <w:rFonts w:hint="default"/>
        </w:rPr>
      </w:pPr>
      <w:r>
        <w:rPr>
          <w:rFonts w:hint="default"/>
        </w:rPr>
        <w:t>)</w:t>
      </w:r>
    </w:p>
    <w:p w14:paraId="00CB1E70">
      <w:pPr>
        <w:rPr>
          <w:rFonts w:hint="default"/>
        </w:rPr>
      </w:pPr>
      <w:r>
        <w:rPr>
          <w:rFonts w:hint="default"/>
        </w:rPr>
        <w:t>PARTITIONED BY (year STRING)</w:t>
      </w:r>
    </w:p>
    <w:p w14:paraId="53C2CAAE">
      <w:pPr>
        <w:rPr>
          <w:rFonts w:hint="default"/>
        </w:rPr>
      </w:pPr>
      <w:r>
        <w:rPr>
          <w:rFonts w:hint="default"/>
        </w:rPr>
        <w:t>ROW FORMAT DELIMITED</w:t>
      </w:r>
    </w:p>
    <w:p w14:paraId="07F57C68">
      <w:pPr>
        <w:rPr>
          <w:rFonts w:hint="default"/>
        </w:rPr>
      </w:pPr>
      <w:r>
        <w:rPr>
          <w:rFonts w:hint="default"/>
        </w:rPr>
        <w:t>FIELDS TERMINATED BY ',';</w:t>
      </w:r>
    </w:p>
    <w:p w14:paraId="4028BC85">
      <w:pPr>
        <w:rPr>
          <w:rFonts w:hint="default"/>
        </w:rPr>
      </w:pPr>
    </w:p>
    <w:p w14:paraId="1B75172E">
      <w:pPr>
        <w:rPr>
          <w:rFonts w:hint="default"/>
        </w:rPr>
      </w:pPr>
      <w:r>
        <w:rPr>
          <w:rFonts w:hint="default"/>
        </w:rPr>
        <w:t>----Enable dynamic partition</w:t>
      </w:r>
    </w:p>
    <w:p w14:paraId="3C834284">
      <w:pPr>
        <w:rPr>
          <w:rFonts w:hint="default"/>
        </w:rPr>
      </w:pPr>
      <w:r>
        <w:rPr>
          <w:rFonts w:hint="default"/>
        </w:rPr>
        <w:t>SET hive.exec.dynamic.partition=true;</w:t>
      </w:r>
    </w:p>
    <w:p w14:paraId="592E24A3">
      <w:pPr>
        <w:rPr>
          <w:rFonts w:hint="default"/>
        </w:rPr>
      </w:pPr>
      <w:r>
        <w:rPr>
          <w:rFonts w:hint="default"/>
        </w:rPr>
        <w:t>SET hive.exec.dynamic.partition.mode=nonstrict;</w:t>
      </w:r>
    </w:p>
    <w:p w14:paraId="33D2994C">
      <w:pPr>
        <w:rPr>
          <w:rFonts w:hint="default"/>
        </w:rPr>
      </w:pPr>
    </w:p>
    <w:p w14:paraId="58A1E89C">
      <w:pPr>
        <w:rPr>
          <w:rFonts w:hint="default"/>
        </w:rPr>
      </w:pPr>
      <w:r>
        <w:rPr>
          <w:rFonts w:hint="default"/>
        </w:rPr>
        <w:t>INSERT OVERWRITE TABLE nyse_part</w:t>
      </w:r>
    </w:p>
    <w:p w14:paraId="6DEA3ACA">
      <w:pPr>
        <w:rPr>
          <w:rFonts w:hint="default"/>
        </w:rPr>
      </w:pPr>
      <w:r>
        <w:rPr>
          <w:rFonts w:hint="default"/>
        </w:rPr>
        <w:t>PARTITION (year)</w:t>
      </w:r>
    </w:p>
    <w:p w14:paraId="2D40F902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7B9C38BC">
      <w:pPr>
        <w:rPr>
          <w:rFonts w:hint="default"/>
        </w:rPr>
      </w:pPr>
      <w:r>
        <w:rPr>
          <w:rFonts w:hint="default"/>
        </w:rPr>
        <w:t xml:space="preserve">  stk_date,</w:t>
      </w:r>
    </w:p>
    <w:p w14:paraId="1F593F46">
      <w:pPr>
        <w:rPr>
          <w:rFonts w:hint="default"/>
        </w:rPr>
      </w:pPr>
      <w:r>
        <w:rPr>
          <w:rFonts w:hint="default"/>
        </w:rPr>
        <w:t xml:space="preserve">  symbol,</w:t>
      </w:r>
    </w:p>
    <w:p w14:paraId="5BC10DD8">
      <w:pPr>
        <w:rPr>
          <w:rFonts w:hint="default"/>
        </w:rPr>
      </w:pPr>
      <w:r>
        <w:rPr>
          <w:rFonts w:hint="default"/>
        </w:rPr>
        <w:t xml:space="preserve">  open,</w:t>
      </w:r>
    </w:p>
    <w:p w14:paraId="3443BB3D">
      <w:pPr>
        <w:rPr>
          <w:rFonts w:hint="default"/>
        </w:rPr>
      </w:pPr>
      <w:r>
        <w:rPr>
          <w:rFonts w:hint="default"/>
        </w:rPr>
        <w:t xml:space="preserve">  close,</w:t>
      </w:r>
    </w:p>
    <w:p w14:paraId="4592849F">
      <w:pPr>
        <w:rPr>
          <w:rFonts w:hint="default"/>
        </w:rPr>
      </w:pPr>
      <w:r>
        <w:rPr>
          <w:rFonts w:hint="default"/>
        </w:rPr>
        <w:t xml:space="preserve">  low,</w:t>
      </w:r>
    </w:p>
    <w:p w14:paraId="2D273C55">
      <w:pPr>
        <w:rPr>
          <w:rFonts w:hint="default"/>
        </w:rPr>
      </w:pPr>
      <w:r>
        <w:rPr>
          <w:rFonts w:hint="default"/>
        </w:rPr>
        <w:t xml:space="preserve">  high,</w:t>
      </w:r>
    </w:p>
    <w:p w14:paraId="5101614E">
      <w:pPr>
        <w:rPr>
          <w:rFonts w:hint="default"/>
        </w:rPr>
      </w:pPr>
      <w:r>
        <w:rPr>
          <w:rFonts w:hint="default"/>
        </w:rPr>
        <w:t xml:space="preserve">  volume,</w:t>
      </w:r>
    </w:p>
    <w:p w14:paraId="55202533">
      <w:pPr>
        <w:rPr>
          <w:rFonts w:hint="default"/>
        </w:rPr>
      </w:pPr>
      <w:r>
        <w:rPr>
          <w:rFonts w:hint="default"/>
        </w:rPr>
        <w:t xml:space="preserve">  substr(stk_date,1,4) AS year</w:t>
      </w:r>
    </w:p>
    <w:p w14:paraId="244FA685">
      <w:pPr>
        <w:rPr>
          <w:rFonts w:hint="default"/>
        </w:rPr>
      </w:pPr>
      <w:r>
        <w:rPr>
          <w:rFonts w:hint="default"/>
        </w:rPr>
        <w:t>FROM nyse_m;</w:t>
      </w:r>
    </w:p>
    <w:p w14:paraId="18EC923D">
      <w:pPr>
        <w:rPr>
          <w:rFonts w:hint="default"/>
        </w:rPr>
      </w:pPr>
    </w:p>
    <w:p w14:paraId="4DA1B20A">
      <w:pPr>
        <w:rPr>
          <w:rFonts w:hint="default"/>
        </w:rPr>
      </w:pPr>
    </w:p>
    <w:p w14:paraId="12B08C8E">
      <w:pPr>
        <w:rPr>
          <w:rFonts w:hint="default"/>
        </w:rPr>
      </w:pPr>
      <w:r>
        <w:rPr>
          <w:rFonts w:hint="default"/>
        </w:rPr>
        <w:t>SHOW PARTITIONS nyse_part;</w:t>
      </w:r>
    </w:p>
    <w:p w14:paraId="17B0D703">
      <w:pPr>
        <w:rPr>
          <w:rFonts w:hint="default"/>
        </w:rPr>
      </w:pPr>
    </w:p>
    <w:p w14:paraId="6B952402">
      <w:pPr>
        <w:rPr>
          <w:rFonts w:hint="default"/>
        </w:rPr>
      </w:pPr>
    </w:p>
    <w:p w14:paraId="42141260">
      <w:pPr>
        <w:rPr>
          <w:rFonts w:hint="default"/>
        </w:rPr>
      </w:pPr>
      <w:r>
        <w:rPr>
          <w:rFonts w:hint="default"/>
        </w:rPr>
        <w:t>----------bucket</w:t>
      </w:r>
    </w:p>
    <w:p w14:paraId="039DD0D7">
      <w:pPr>
        <w:rPr>
          <w:rFonts w:hint="default"/>
        </w:rPr>
      </w:pPr>
      <w:r>
        <w:rPr>
          <w:rFonts w:hint="default"/>
        </w:rPr>
        <w:t>SET hive.enforce.bucketing=true;</w:t>
      </w:r>
    </w:p>
    <w:p w14:paraId="10BCE1AD">
      <w:pPr>
        <w:rPr>
          <w:rFonts w:hint="default"/>
        </w:rPr>
      </w:pPr>
      <w:r>
        <w:rPr>
          <w:rFonts w:hint="default"/>
        </w:rPr>
        <w:t>CREATE TABLE nyse_bucket (</w:t>
      </w:r>
    </w:p>
    <w:p w14:paraId="4D56428D">
      <w:pPr>
        <w:rPr>
          <w:rFonts w:hint="default"/>
        </w:rPr>
      </w:pPr>
      <w:r>
        <w:rPr>
          <w:rFonts w:hint="default"/>
        </w:rPr>
        <w:t xml:space="preserve">  stk_date STRING,</w:t>
      </w:r>
    </w:p>
    <w:p w14:paraId="047B4A20">
      <w:pPr>
        <w:rPr>
          <w:rFonts w:hint="default"/>
        </w:rPr>
      </w:pPr>
      <w:r>
        <w:rPr>
          <w:rFonts w:hint="default"/>
        </w:rPr>
        <w:t xml:space="preserve">  symbol STRING,</w:t>
      </w:r>
    </w:p>
    <w:p w14:paraId="00C786EC">
      <w:pPr>
        <w:rPr>
          <w:rFonts w:hint="default"/>
        </w:rPr>
      </w:pPr>
      <w:r>
        <w:rPr>
          <w:rFonts w:hint="default"/>
        </w:rPr>
        <w:t xml:space="preserve">  open FLOAT,</w:t>
      </w:r>
    </w:p>
    <w:p w14:paraId="2081CD5C">
      <w:pPr>
        <w:rPr>
          <w:rFonts w:hint="default"/>
        </w:rPr>
      </w:pPr>
      <w:r>
        <w:rPr>
          <w:rFonts w:hint="default"/>
        </w:rPr>
        <w:t xml:space="preserve">  close FLOAT,</w:t>
      </w:r>
    </w:p>
    <w:p w14:paraId="3D64A18A">
      <w:pPr>
        <w:rPr>
          <w:rFonts w:hint="default"/>
        </w:rPr>
      </w:pPr>
      <w:r>
        <w:rPr>
          <w:rFonts w:hint="default"/>
        </w:rPr>
        <w:t xml:space="preserve">  low FLOAT,</w:t>
      </w:r>
    </w:p>
    <w:p w14:paraId="3B1C5902">
      <w:pPr>
        <w:rPr>
          <w:rFonts w:hint="default"/>
        </w:rPr>
      </w:pPr>
      <w:r>
        <w:rPr>
          <w:rFonts w:hint="default"/>
        </w:rPr>
        <w:t xml:space="preserve">  high FLOAT,</w:t>
      </w:r>
    </w:p>
    <w:p w14:paraId="1BD4F27A">
      <w:pPr>
        <w:rPr>
          <w:rFonts w:hint="default"/>
        </w:rPr>
      </w:pPr>
      <w:r>
        <w:rPr>
          <w:rFonts w:hint="default"/>
        </w:rPr>
        <w:t xml:space="preserve">  volume FLOAT</w:t>
      </w:r>
    </w:p>
    <w:p w14:paraId="33C3AE7B">
      <w:pPr>
        <w:rPr>
          <w:rFonts w:hint="default"/>
        </w:rPr>
      </w:pPr>
      <w:r>
        <w:rPr>
          <w:rFonts w:hint="default"/>
        </w:rPr>
        <w:t>)</w:t>
      </w:r>
    </w:p>
    <w:p w14:paraId="4E08A842">
      <w:pPr>
        <w:rPr>
          <w:rFonts w:hint="default"/>
        </w:rPr>
      </w:pPr>
      <w:r>
        <w:rPr>
          <w:rFonts w:hint="default"/>
        </w:rPr>
        <w:t>CLUSTERED BY (symbol) INTO 4 BUCKETS</w:t>
      </w:r>
    </w:p>
    <w:p w14:paraId="6B607438">
      <w:pPr>
        <w:rPr>
          <w:rFonts w:hint="default"/>
        </w:rPr>
      </w:pPr>
      <w:r>
        <w:rPr>
          <w:rFonts w:hint="default"/>
        </w:rPr>
        <w:t>ROW FORMAT DELIMITED</w:t>
      </w:r>
    </w:p>
    <w:p w14:paraId="69908266">
      <w:pPr>
        <w:rPr>
          <w:rFonts w:hint="default"/>
        </w:rPr>
      </w:pPr>
      <w:r>
        <w:rPr>
          <w:rFonts w:hint="default"/>
        </w:rPr>
        <w:t>FIELDS TERMINATED BY ',';</w:t>
      </w:r>
    </w:p>
    <w:p w14:paraId="6C0DF887">
      <w:pPr>
        <w:rPr>
          <w:rFonts w:hint="default"/>
        </w:rPr>
      </w:pPr>
    </w:p>
    <w:p w14:paraId="2C131248">
      <w:pPr>
        <w:rPr>
          <w:rFonts w:hint="default"/>
        </w:rPr>
      </w:pPr>
      <w:r>
        <w:rPr>
          <w:rFonts w:hint="default"/>
        </w:rPr>
        <w:t>--- Insert into bucket table</w:t>
      </w:r>
    </w:p>
    <w:p w14:paraId="5C4480C6">
      <w:pPr>
        <w:rPr>
          <w:rFonts w:hint="default"/>
        </w:rPr>
      </w:pPr>
      <w:r>
        <w:rPr>
          <w:rFonts w:hint="default"/>
        </w:rPr>
        <w:t>INSERT OVERWRITE TABLE nyse_bucket</w:t>
      </w:r>
    </w:p>
    <w:p w14:paraId="69704F37">
      <w:pPr>
        <w:rPr>
          <w:rFonts w:hint="default"/>
        </w:rPr>
      </w:pPr>
      <w:r>
        <w:rPr>
          <w:rFonts w:hint="default"/>
        </w:rPr>
        <w:t>SELECT * FROM nyse_m;</w:t>
      </w:r>
    </w:p>
    <w:p w14:paraId="6AB40C44">
      <w:pPr>
        <w:rPr>
          <w:rFonts w:hint="default"/>
        </w:rPr>
      </w:pPr>
    </w:p>
    <w:p w14:paraId="221C4CBC">
      <w:pPr>
        <w:rPr>
          <w:rFonts w:hint="default"/>
        </w:rPr>
      </w:pPr>
      <w:r>
        <w:rPr>
          <w:rFonts w:hint="default"/>
        </w:rPr>
        <w:t>SELECT COUNT(*) FROM nyse_bucket;</w:t>
      </w:r>
    </w:p>
    <w:p w14:paraId="602AD7B1">
      <w:pPr>
        <w:rPr>
          <w:rFonts w:hint="default"/>
        </w:rPr>
      </w:pPr>
      <w:r>
        <w:rPr>
          <w:rFonts w:hint="default"/>
        </w:rPr>
        <w:t>----------------------------------------</w:t>
      </w:r>
    </w:p>
    <w:p w14:paraId="22A8FEF2">
      <w:pPr>
        <w:rPr>
          <w:rFonts w:hint="default"/>
        </w:rPr>
      </w:pPr>
    </w:p>
    <w:p w14:paraId="0A55B17E">
      <w:pPr>
        <w:rPr>
          <w:rFonts w:hint="default"/>
        </w:rPr>
      </w:pPr>
    </w:p>
    <w:p w14:paraId="4BD7251E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6A67263">
      <w:pPr>
        <w:rPr>
          <w:rFonts w:hint="default"/>
        </w:rPr>
      </w:pPr>
    </w:p>
    <w:p w14:paraId="70013AA0">
      <w:pPr>
        <w:rPr>
          <w:rFonts w:hint="default"/>
        </w:rPr>
      </w:pPr>
    </w:p>
    <w:p w14:paraId="12F37736">
      <w:pPr>
        <w:rPr>
          <w:rFonts w:hint="default"/>
        </w:rPr>
      </w:pPr>
      <w:r>
        <w:rPr>
          <w:rFonts w:hint="default"/>
        </w:rPr>
        <w:t xml:space="preserve">mapreduce : </w:t>
      </w:r>
    </w:p>
    <w:p w14:paraId="39D5504F">
      <w:pPr>
        <w:rPr>
          <w:rFonts w:hint="default"/>
        </w:rPr>
      </w:pPr>
      <w:r>
        <w:rPr>
          <w:rFonts w:hint="default"/>
        </w:rPr>
        <w:t>hdfs dfs -mkdir -p /user/cddacmaylab1012/input</w:t>
      </w:r>
    </w:p>
    <w:p w14:paraId="2701CB40">
      <w:pPr>
        <w:rPr>
          <w:rFonts w:hint="default"/>
        </w:rPr>
      </w:pPr>
      <w:r>
        <w:rPr>
          <w:rFonts w:hint="default"/>
        </w:rPr>
        <w:t>hdfs dfs -put nyse.csv /user/cddacmaylab1012/input/</w:t>
      </w:r>
    </w:p>
    <w:p w14:paraId="35D69F10">
      <w:pPr>
        <w:rPr>
          <w:rFonts w:hint="default"/>
        </w:rPr>
      </w:pPr>
      <w:r>
        <w:rPr>
          <w:rFonts w:hint="default"/>
        </w:rPr>
        <w:t>jar tvf two.jar</w:t>
      </w:r>
    </w:p>
    <w:p w14:paraId="79A17A29">
      <w:pPr>
        <w:rPr>
          <w:rFonts w:hint="default"/>
        </w:rPr>
      </w:pPr>
      <w:r>
        <w:rPr>
          <w:rFonts w:hint="default"/>
        </w:rPr>
        <w:t>hadoop jar one.jar mapreduce.NYSEAvgClose input/nyse.csv /user/cddacmaylab1012/output</w:t>
      </w:r>
    </w:p>
    <w:p w14:paraId="638249AD">
      <w:pPr>
        <w:rPr>
          <w:rFonts w:hint="default"/>
        </w:rPr>
      </w:pPr>
      <w:r>
        <w:rPr>
          <w:rFonts w:hint="default"/>
        </w:rPr>
        <w:t>hdfs dfs -ls /user/cddacmaylab1012/output</w:t>
      </w:r>
    </w:p>
    <w:p w14:paraId="29CB142E">
      <w:pPr>
        <w:rPr>
          <w:rFonts w:hint="default"/>
        </w:rPr>
      </w:pPr>
      <w:r>
        <w:rPr>
          <w:rFonts w:hint="default"/>
        </w:rPr>
        <w:t xml:space="preserve">hdfs dfs -cat /user/cddacmaylab1012/output/part-r-00000 </w:t>
      </w:r>
    </w:p>
    <w:p w14:paraId="696230A5">
      <w:pPr>
        <w:rPr>
          <w:rFonts w:hint="default"/>
        </w:rPr>
      </w:pPr>
    </w:p>
    <w:p w14:paraId="47BB8A4B">
      <w:pPr>
        <w:rPr>
          <w:rFonts w:hint="default"/>
        </w:rPr>
      </w:pPr>
    </w:p>
    <w:p w14:paraId="146DE673">
      <w:pPr>
        <w:rPr>
          <w:rFonts w:hint="default"/>
        </w:rPr>
      </w:pPr>
      <w:r>
        <w:rPr>
          <w:rFonts w:hint="default"/>
        </w:rPr>
        <w:t>===================================================================</w:t>
      </w:r>
    </w:p>
    <w:p w14:paraId="3B18F40E">
      <w:pPr>
        <w:rPr>
          <w:rFonts w:hint="default"/>
        </w:rPr>
      </w:pPr>
    </w:p>
    <w:p w14:paraId="32D8BE10">
      <w:pPr>
        <w:rPr>
          <w:rFonts w:hint="default"/>
        </w:rPr>
      </w:pPr>
      <w:r>
        <w:rPr>
          <w:rFonts w:hint="default"/>
        </w:rPr>
        <w:t>DATAFRAME</w:t>
      </w:r>
    </w:p>
    <w:p w14:paraId="55727002">
      <w:pPr>
        <w:rPr>
          <w:rFonts w:hint="default"/>
        </w:rPr>
      </w:pPr>
    </w:p>
    <w:p w14:paraId="3FCC156A">
      <w:pPr>
        <w:rPr>
          <w:rFonts w:hint="default"/>
        </w:rPr>
      </w:pPr>
      <w:r>
        <w:rPr>
          <w:rFonts w:hint="default"/>
        </w:rPr>
        <w:t>7 restaurants = spark.read.json("/content/restaurants.json")</w:t>
      </w:r>
    </w:p>
    <w:p w14:paraId="73905781">
      <w:pPr>
        <w:rPr>
          <w:rFonts w:hint="default"/>
        </w:rPr>
      </w:pPr>
    </w:p>
    <w:p w14:paraId="47B7452F">
      <w:pPr>
        <w:rPr>
          <w:rFonts w:hint="default"/>
        </w:rPr>
      </w:pPr>
      <w:r>
        <w:rPr>
          <w:rFonts w:hint="default"/>
        </w:rPr>
        <w:t>8 restaurants.count()</w:t>
      </w:r>
    </w:p>
    <w:p w14:paraId="50D87156">
      <w:pPr>
        <w:rPr>
          <w:rFonts w:hint="default"/>
        </w:rPr>
      </w:pPr>
    </w:p>
    <w:p w14:paraId="1B1AC602">
      <w:pPr>
        <w:rPr>
          <w:rFonts w:hint="default"/>
        </w:rPr>
      </w:pPr>
      <w:r>
        <w:rPr>
          <w:rFonts w:hint="default"/>
        </w:rPr>
        <w:t>9 restaurants.printSchema()</w:t>
      </w:r>
    </w:p>
    <w:p w14:paraId="03A2CB26">
      <w:pPr>
        <w:rPr>
          <w:rFonts w:hint="default"/>
        </w:rPr>
      </w:pPr>
    </w:p>
    <w:p w14:paraId="1742E295">
      <w:pPr>
        <w:rPr>
          <w:rFonts w:hint="default"/>
        </w:rPr>
      </w:pPr>
      <w:r>
        <w:rPr>
          <w:rFonts w:hint="default"/>
        </w:rPr>
        <w:t>10 restaurants.show(truncate=True/False)</w:t>
      </w:r>
    </w:p>
    <w:p w14:paraId="1F91064F">
      <w:pPr>
        <w:rPr>
          <w:rFonts w:hint="default"/>
        </w:rPr>
      </w:pPr>
    </w:p>
    <w:p w14:paraId="4E44B6E7">
      <w:pPr>
        <w:rPr>
          <w:rFonts w:hint="default"/>
        </w:rPr>
      </w:pPr>
      <w:r>
        <w:rPr>
          <w:rFonts w:hint="default"/>
        </w:rPr>
        <w:t>11 restaurants.createOrReplaceTempView("restaurants")</w:t>
      </w:r>
    </w:p>
    <w:p w14:paraId="2752A1E9">
      <w:pPr>
        <w:rPr>
          <w:rFonts w:hint="default"/>
        </w:rPr>
      </w:pPr>
    </w:p>
    <w:p w14:paraId="3480F5EC">
      <w:pPr>
        <w:rPr>
          <w:rFonts w:hint="default"/>
        </w:rPr>
      </w:pPr>
      <w:r>
        <w:rPr>
          <w:rFonts w:hint="default"/>
        </w:rPr>
        <w:t>12 spark.sql("select cuisine ,count(restaurant_id) from restaurants group by cuisine").count()/.show()</w:t>
      </w:r>
    </w:p>
    <w:p w14:paraId="443B394E">
      <w:pPr>
        <w:rPr>
          <w:rFonts w:hint="default"/>
        </w:rPr>
      </w:pPr>
    </w:p>
    <w:p w14:paraId="5D33FE9A">
      <w:pPr>
        <w:rPr>
          <w:rFonts w:hint="default"/>
        </w:rPr>
      </w:pPr>
    </w:p>
    <w:p w14:paraId="7AB85482">
      <w:pPr>
        <w:rPr>
          <w:rFonts w:hint="default"/>
        </w:rPr>
      </w:pPr>
      <w:r>
        <w:rPr>
          <w:rFonts w:hint="default"/>
        </w:rPr>
        <w:t>13 spark.sql("select address.street ,count(restaurant_id) from restaurants where cuisine='Indian' group by address.street").show()</w:t>
      </w:r>
    </w:p>
    <w:p w14:paraId="2452AD43">
      <w:pPr>
        <w:rPr>
          <w:rFonts w:hint="default"/>
        </w:rPr>
      </w:pPr>
    </w:p>
    <w:p w14:paraId="753912B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=========================================================================================</w:t>
      </w:r>
    </w:p>
    <w:p w14:paraId="51D34955">
      <w:pPr>
        <w:rPr>
          <w:rFonts w:hint="default"/>
        </w:rPr>
      </w:pPr>
    </w:p>
    <w:p w14:paraId="501E4F2D">
      <w:pPr>
        <w:rPr>
          <w:rFonts w:hint="default"/>
        </w:rPr>
      </w:pPr>
      <w:r>
        <w:rPr>
          <w:rFonts w:hint="default"/>
        </w:rPr>
        <w:t>pyspark</w:t>
      </w:r>
    </w:p>
    <w:p w14:paraId="4B173705">
      <w:pPr>
        <w:rPr>
          <w:rFonts w:hint="default"/>
        </w:rPr>
      </w:pPr>
    </w:p>
    <w:p w14:paraId="175CDFAE">
      <w:pPr>
        <w:rPr>
          <w:rFonts w:hint="default"/>
        </w:rPr>
      </w:pPr>
      <w:r>
        <w:rPr>
          <w:rFonts w:hint="default"/>
        </w:rPr>
        <w:t>1  !pip install pyspark</w:t>
      </w:r>
    </w:p>
    <w:p w14:paraId="14054580">
      <w:pPr>
        <w:rPr>
          <w:rFonts w:hint="default"/>
        </w:rPr>
      </w:pPr>
    </w:p>
    <w:p w14:paraId="37457DB6">
      <w:pPr>
        <w:rPr>
          <w:rFonts w:hint="default"/>
        </w:rPr>
      </w:pPr>
      <w:r>
        <w:rPr>
          <w:rFonts w:hint="default"/>
        </w:rPr>
        <w:t>2   from pyspark.sql import SparkSession</w:t>
      </w:r>
    </w:p>
    <w:p w14:paraId="246701A7">
      <w:pPr>
        <w:rPr>
          <w:rFonts w:hint="default"/>
        </w:rPr>
      </w:pPr>
    </w:p>
    <w:p w14:paraId="72B0AEEC">
      <w:pPr>
        <w:rPr>
          <w:rFonts w:hint="default"/>
        </w:rPr>
      </w:pPr>
      <w:r>
        <w:rPr>
          <w:rFonts w:hint="default"/>
        </w:rPr>
        <w:t>3  spark = SparkSession.builder \</w:t>
      </w:r>
    </w:p>
    <w:p w14:paraId="36D1A06A">
      <w:pPr>
        <w:rPr>
          <w:rFonts w:hint="default"/>
        </w:rPr>
      </w:pPr>
      <w:r>
        <w:rPr>
          <w:rFonts w:hint="default"/>
        </w:rPr>
        <w:t xml:space="preserve">      .appName("Colab PySpark") \</w:t>
      </w:r>
    </w:p>
    <w:p w14:paraId="0A3D67F0">
      <w:pPr>
        <w:rPr>
          <w:rFonts w:hint="default"/>
        </w:rPr>
      </w:pPr>
      <w:r>
        <w:rPr>
          <w:rFonts w:hint="default"/>
        </w:rPr>
        <w:t xml:space="preserve">      .getOrCreate()</w:t>
      </w:r>
    </w:p>
    <w:p w14:paraId="4FAD7E91">
      <w:pPr>
        <w:rPr>
          <w:rFonts w:hint="default"/>
        </w:rPr>
      </w:pPr>
    </w:p>
    <w:p w14:paraId="69A1F21B">
      <w:pPr>
        <w:rPr>
          <w:rFonts w:hint="default"/>
        </w:rPr>
      </w:pPr>
      <w:r>
        <w:rPr>
          <w:rFonts w:hint="default"/>
        </w:rPr>
        <w:t>4 sc = spark.sparkContext</w:t>
      </w:r>
    </w:p>
    <w:p w14:paraId="4CBCD663">
      <w:pPr>
        <w:rPr>
          <w:rFonts w:hint="default"/>
        </w:rPr>
      </w:pPr>
    </w:p>
    <w:p w14:paraId="24E82FA1">
      <w:pPr>
        <w:rPr>
          <w:rFonts w:hint="default"/>
        </w:rPr>
      </w:pPr>
    </w:p>
    <w:p w14:paraId="5E1316B8">
      <w:pPr>
        <w:rPr>
          <w:rFonts w:hint="default"/>
        </w:rPr>
      </w:pPr>
      <w:r>
        <w:rPr>
          <w:rFonts w:hint="default"/>
        </w:rPr>
        <w:t>6 from pyspark.sql.functions import array, col, explode</w:t>
      </w:r>
    </w:p>
    <w:p w14:paraId="25AF03B2">
      <w:pPr>
        <w:rPr>
          <w:rFonts w:hint="default"/>
        </w:rPr>
      </w:pPr>
    </w:p>
    <w:p w14:paraId="791FB34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================================================================================================</w:t>
      </w:r>
    </w:p>
    <w:p w14:paraId="0224D394">
      <w:pPr>
        <w:rPr>
          <w:rFonts w:hint="default"/>
        </w:rPr>
      </w:pPr>
    </w:p>
    <w:p w14:paraId="4F567A47">
      <w:pPr>
        <w:rPr>
          <w:rFonts w:hint="default"/>
        </w:rPr>
      </w:pPr>
    </w:p>
    <w:p w14:paraId="4A1748E3"/>
    <w:sectPr>
      <w:pgSz w:w="11905" w:h="16838"/>
      <w:pgMar w:top="1276" w:right="947" w:bottom="1219" w:left="1519" w:header="0" w:footer="975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2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A7E7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C7401F"/>
    <w:rsid w:val="197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2026-05-08T05:56:00Z</dcterms:created>
  <dc:creator>WPS_1710955031</dc:creator>
  <cp:lastModifiedBy>WPS_1710955031</cp:lastModifiedBy>
  <dcterms:modified xsi:type="dcterms:W3CDTF">2026-05-08T08:25:37Z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6E2913F3D2E7467D8015D84C2DA276A9_11</vt:lpwstr>
  </property>
</Properties>
</file>